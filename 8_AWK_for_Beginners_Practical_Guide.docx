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C7D11">
      <w:pPr>
        <w:pStyle w:val="2"/>
      </w:pPr>
      <w:r>
        <w:t>AWK Command Explained with Practical Examples for Beginners</w:t>
      </w:r>
    </w:p>
    <w:p w14:paraId="1EFE03F4">
      <w:r>
        <w:br w:type="textWrapping"/>
      </w:r>
      <w:r>
        <w:t xml:space="preserve">AWK is a powerful text processing tool in Linux used for filtering, formatting, and analyzing text data. </w:t>
      </w:r>
      <w:r>
        <w:br w:type="textWrapping"/>
      </w:r>
      <w:r>
        <w:t>It is commonly used in shell scripting and data extraction tasks.</w:t>
      </w:r>
      <w:r>
        <w:br w:type="textWrapping"/>
      </w:r>
    </w:p>
    <w:p w14:paraId="7C51A161">
      <w:pPr>
        <w:pStyle w:val="3"/>
      </w:pPr>
      <w:r>
        <w:t>🔹 Basic Syntax</w:t>
      </w:r>
    </w:p>
    <w:p w14:paraId="16E38EAD">
      <w:r>
        <w:rPr>
          <w:rFonts w:ascii="Consolas" w:hAnsi="Consolas"/>
          <w:color w:val="2E75B6"/>
          <w:sz w:val="20"/>
        </w:rPr>
        <w:t>awk 'pattern { action }' filename</w:t>
      </w:r>
    </w:p>
    <w:p w14:paraId="233CCB7A">
      <w:r>
        <w:t>✅ pattern → condition to check</w:t>
      </w:r>
      <w:r>
        <w:br w:type="textWrapping"/>
      </w:r>
      <w:r>
        <w:t>✅ action → what to do with the matched line</w:t>
      </w:r>
      <w:r>
        <w:br w:type="textWrapping"/>
      </w:r>
      <w:r>
        <w:t>If no pattern is given, AWK applies the action to all lines.</w:t>
      </w:r>
    </w:p>
    <w:p w14:paraId="2EC57787">
      <w:pPr>
        <w:pStyle w:val="3"/>
      </w:pPr>
      <w:r>
        <w:t>Example 1: Printing Each Line of a File</w:t>
      </w:r>
    </w:p>
    <w:p w14:paraId="49D0C184">
      <w:r>
        <w:rPr>
          <w:rFonts w:ascii="Consolas" w:hAnsi="Consolas"/>
          <w:color w:val="2E75B6"/>
          <w:sz w:val="20"/>
        </w:rPr>
        <w:t>awk '{ print }' students.txt</w:t>
      </w:r>
    </w:p>
    <w:p w14:paraId="582B1FF7">
      <w:r>
        <w:t>File content:</w:t>
      </w:r>
    </w:p>
    <w:p w14:paraId="742C1116">
      <w:r>
        <w:rPr>
          <w:rFonts w:ascii="Consolas" w:hAnsi="Consolas"/>
          <w:color w:val="2E75B6"/>
          <w:sz w:val="20"/>
        </w:rPr>
        <w:t>Ravi 85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Anu 90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Kiran 78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Priya 88</w:t>
      </w:r>
    </w:p>
    <w:p w14:paraId="199FAD3E">
      <w:r>
        <w:t>Expected Output:</w:t>
      </w:r>
    </w:p>
    <w:p w14:paraId="6E83A868">
      <w:r>
        <w:rPr>
          <w:rFonts w:ascii="Consolas" w:hAnsi="Consolas"/>
          <w:color w:val="2E75B6"/>
          <w:sz w:val="20"/>
        </w:rPr>
        <w:t>Ravi 85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Anu 90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Kiran 78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Priya 88</w:t>
      </w:r>
    </w:p>
    <w:p w14:paraId="633E66CC">
      <w:r>
        <w:t>Explanation: AWK prints every line in the file because no condition was given.</w:t>
      </w:r>
    </w:p>
    <w:p w14:paraId="064B4EF6">
      <w:pPr>
        <w:pStyle w:val="3"/>
      </w:pPr>
      <w:r>
        <w:t>Example 2: Print Only the First Column</w:t>
      </w:r>
    </w:p>
    <w:p w14:paraId="00E2A4AF">
      <w:r>
        <w:rPr>
          <w:rFonts w:ascii="Consolas" w:hAnsi="Consolas"/>
          <w:color w:val="2E75B6"/>
          <w:sz w:val="20"/>
        </w:rPr>
        <w:t>awk '{ print $1 }' students.txt</w:t>
      </w:r>
    </w:p>
    <w:p w14:paraId="0482416B">
      <w:r>
        <w:rPr>
          <w:rFonts w:ascii="Consolas" w:hAnsi="Consolas"/>
          <w:color w:val="2E75B6"/>
          <w:sz w:val="20"/>
        </w:rPr>
        <w:t>Ravi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Anu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Kiran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Priya</w:t>
      </w:r>
    </w:p>
    <w:p w14:paraId="2C237578">
      <w:r>
        <w:t>Explanation: $1 refers to the first field of each line (the name).</w:t>
      </w:r>
    </w:p>
    <w:p w14:paraId="48C82A91">
      <w:pPr>
        <w:pStyle w:val="3"/>
      </w:pPr>
      <w:r>
        <w:t>Example 3: Print the Second Column (Marks Only)</w:t>
      </w:r>
    </w:p>
    <w:p w14:paraId="4741B46A">
      <w:r>
        <w:rPr>
          <w:rFonts w:ascii="Consolas" w:hAnsi="Consolas"/>
          <w:color w:val="2E75B6"/>
          <w:sz w:val="20"/>
        </w:rPr>
        <w:t>awk '{ print $2 }' students.txt</w:t>
      </w:r>
    </w:p>
    <w:p w14:paraId="2DA87AAA">
      <w:r>
        <w:rPr>
          <w:rFonts w:ascii="Consolas" w:hAnsi="Consolas"/>
          <w:color w:val="2E75B6"/>
          <w:sz w:val="20"/>
        </w:rPr>
        <w:t>85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90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78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88</w:t>
      </w:r>
    </w:p>
    <w:p w14:paraId="445BDD69">
      <w:r>
        <w:t>Explanation: $2 represents the second field (marks) from each line.</w:t>
      </w:r>
    </w:p>
    <w:p w14:paraId="5B6E1968">
      <w:pPr>
        <w:pStyle w:val="3"/>
      </w:pPr>
      <w:r>
        <w:t>Example 4: Print Line Numbers</w:t>
      </w:r>
    </w:p>
    <w:p w14:paraId="599115B2">
      <w:r>
        <w:rPr>
          <w:rFonts w:ascii="Consolas" w:hAnsi="Consolas"/>
          <w:color w:val="2E75B6"/>
          <w:sz w:val="20"/>
        </w:rPr>
        <w:t>awk '{ print NR, $0 }' students.txt</w:t>
      </w:r>
    </w:p>
    <w:p w14:paraId="68B266EB">
      <w:r>
        <w:rPr>
          <w:rFonts w:ascii="Consolas" w:hAnsi="Consolas"/>
          <w:color w:val="2E75B6"/>
          <w:sz w:val="20"/>
        </w:rPr>
        <w:t>1 Ravi 85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2 Anu 90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3 Kiran 78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4 Priya 88</w:t>
      </w:r>
    </w:p>
    <w:p w14:paraId="2AE080CB">
      <w:r>
        <w:t>Explanation: NR is the line number; $0 represents the entire line.</w:t>
      </w:r>
    </w:p>
    <w:p w14:paraId="6404E3BE">
      <w:pPr>
        <w:pStyle w:val="3"/>
      </w:pPr>
      <w:r>
        <w:t>Example 5: Conditional Filtering (Marks &gt; 80)</w:t>
      </w:r>
    </w:p>
    <w:p w14:paraId="12C9E449">
      <w:r>
        <w:rPr>
          <w:rFonts w:ascii="Consolas" w:hAnsi="Consolas"/>
          <w:color w:val="2E75B6"/>
          <w:sz w:val="20"/>
        </w:rPr>
        <w:t>awk '$2 &gt; 80 { print $1, $2 }' students.txt</w:t>
      </w:r>
    </w:p>
    <w:p w14:paraId="23CD6AE3">
      <w:r>
        <w:rPr>
          <w:rFonts w:ascii="Consolas" w:hAnsi="Consolas"/>
          <w:color w:val="2E75B6"/>
          <w:sz w:val="20"/>
        </w:rPr>
        <w:t>Ravi 85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Anu 90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Priya 88</w:t>
      </w:r>
    </w:p>
    <w:p w14:paraId="5E2294E7">
      <w:r>
        <w:t>Explanation: Prints only lines where the second field (marks) is greater than 80.</w:t>
      </w:r>
    </w:p>
    <w:p w14:paraId="2AC4E328">
      <w:pPr>
        <w:pStyle w:val="3"/>
      </w:pPr>
      <w:r>
        <w:t>Example 6: Add Text and Format Output</w:t>
      </w:r>
    </w:p>
    <w:p w14:paraId="17B0A96B">
      <w:r>
        <w:rPr>
          <w:rFonts w:ascii="Consolas" w:hAnsi="Consolas"/>
          <w:color w:val="2E75B6"/>
          <w:sz w:val="20"/>
        </w:rPr>
        <w:t>awk '{ print "Student:", $1, "- Marks:", $2 }' students.txt</w:t>
      </w:r>
    </w:p>
    <w:p w14:paraId="388C91B2">
      <w:r>
        <w:rPr>
          <w:rFonts w:ascii="Consolas" w:hAnsi="Consolas"/>
          <w:color w:val="2E75B6"/>
          <w:sz w:val="20"/>
        </w:rPr>
        <w:t>Student: Ravi - Marks: 85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Student: Anu - Marks: 90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Student: Kiran - Marks: 78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Student: Priya - Marks: 88</w:t>
      </w:r>
    </w:p>
    <w:p w14:paraId="5C508176">
      <w:r>
        <w:t>Explanation: Adds literal strings along with variable fields for better readability.</w:t>
      </w:r>
    </w:p>
    <w:p w14:paraId="369B3A27">
      <w:pPr>
        <w:pStyle w:val="3"/>
      </w:pPr>
      <w:r>
        <w:t>Example 7: Using BEGIN Block for Header</w:t>
      </w:r>
    </w:p>
    <w:p w14:paraId="0F95DD4F">
      <w:r>
        <w:rPr>
          <w:rFonts w:ascii="Consolas" w:hAnsi="Consolas"/>
          <w:color w:val="2E75B6"/>
          <w:sz w:val="20"/>
        </w:rPr>
        <w:t>awk 'BEGIN { print "Name\tMarks"; print "----------------" } { print $1, "\t", $2 }' students.txt</w:t>
      </w:r>
    </w:p>
    <w:p w14:paraId="36270058">
      <w:r>
        <w:rPr>
          <w:rFonts w:ascii="Consolas" w:hAnsi="Consolas"/>
          <w:color w:val="2E75B6"/>
          <w:sz w:val="20"/>
        </w:rPr>
        <w:t>Name    Marks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----------------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Ravi     85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Anu      90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Kiran    78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Priya    88</w:t>
      </w:r>
    </w:p>
    <w:p w14:paraId="31450F70">
      <w:r>
        <w:t>Explanation: BEGIN block runs before processing any line to print headers.</w:t>
      </w:r>
    </w:p>
    <w:p w14:paraId="5E7D1DDB">
      <w:pPr>
        <w:pStyle w:val="3"/>
      </w:pPr>
      <w:r>
        <w:t>Example 8: AWK with System Commands (Memory Usage Example)</w:t>
      </w:r>
    </w:p>
    <w:p w14:paraId="3FFE3399">
      <w:r>
        <w:rPr>
          <w:rFonts w:ascii="Consolas" w:hAnsi="Consolas"/>
          <w:color w:val="2E75B6"/>
          <w:sz w:val="20"/>
        </w:rPr>
        <w:t>free -m | awk 'NR==2 { print "Memory Used:", $3, "MB of", $2, "MB" }'</w:t>
      </w:r>
    </w:p>
    <w:p w14:paraId="4B10C31F">
      <w:r>
        <w:rPr>
          <w:rFonts w:ascii="Consolas" w:hAnsi="Consolas"/>
          <w:color w:val="2E75B6"/>
          <w:sz w:val="20"/>
        </w:rPr>
        <w:t>Memory Used: 1824 MB of 7986 MB</w:t>
      </w:r>
    </w:p>
    <w:p w14:paraId="269B78C7">
      <w:r>
        <w:t>Explanation: Extracts data from the second line of 'free -m' output to show memory used.</w:t>
      </w:r>
    </w:p>
    <w:p w14:paraId="6DB98CB8">
      <w:pPr>
        <w:pStyle w:val="3"/>
      </w:pPr>
      <w:r>
        <w:t>Example 9: AWK for Log Files (Filter by IP)</w:t>
      </w:r>
    </w:p>
    <w:p w14:paraId="4129963F">
      <w:r>
        <w:rPr>
          <w:rFonts w:ascii="Consolas" w:hAnsi="Consolas"/>
          <w:color w:val="2E75B6"/>
          <w:sz w:val="20"/>
        </w:rPr>
        <w:t>awk '$1 == "10.0.0.1" { print $0 }' access.log</w:t>
      </w:r>
    </w:p>
    <w:p w14:paraId="4E2E8659">
      <w:r>
        <w:rPr>
          <w:rFonts w:ascii="Consolas" w:hAnsi="Consolas"/>
          <w:color w:val="2E75B6"/>
          <w:sz w:val="20"/>
        </w:rPr>
        <w:t>10.0.0.1 GET /index.html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10.0.0.1 GET /about</w:t>
      </w:r>
    </w:p>
    <w:p w14:paraId="21052390">
      <w:r>
        <w:t>Explanation: Filters log entries where the first field (IP address) matches 10.0.0.1.</w:t>
      </w:r>
    </w:p>
    <w:p w14:paraId="44034808">
      <w:pPr>
        <w:pStyle w:val="3"/>
      </w:pPr>
      <w:r>
        <w:t>Example 10: Count Requests by IP</w:t>
      </w:r>
    </w:p>
    <w:p w14:paraId="3FE8EC6D">
      <w:r>
        <w:rPr>
          <w:rFonts w:ascii="Consolas" w:hAnsi="Consolas"/>
          <w:color w:val="2E75B6"/>
          <w:sz w:val="20"/>
        </w:rPr>
        <w:t>awk '{ count[$1]++ } END { for(ip in count) print ip, "=&gt;", count[ip], "requests" }' access.log</w:t>
      </w:r>
    </w:p>
    <w:p w14:paraId="4F835982">
      <w:r>
        <w:rPr>
          <w:rFonts w:ascii="Consolas" w:hAnsi="Consolas"/>
          <w:color w:val="2E75B6"/>
          <w:sz w:val="20"/>
        </w:rPr>
        <w:t>10.0.0.1 =&gt; 2 requests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10.0.0.2 =&gt; 1 requests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10.0.0.3 =&gt; 1 requests</w:t>
      </w:r>
    </w:p>
    <w:p w14:paraId="76229F98">
      <w:r>
        <w:t>Explanation: Uses associative arrays to count the number of requests per IP address.</w:t>
      </w:r>
    </w:p>
    <w:p w14:paraId="0E7A4099">
      <w:pPr>
        <w:pStyle w:val="3"/>
      </w:pPr>
      <w:r>
        <w:t>Useful Built-in Variables in AWK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1FC4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EA1370">
            <w:r>
              <w:t>Variable</w:t>
            </w:r>
          </w:p>
        </w:tc>
        <w:tc>
          <w:tcPr>
            <w:tcW w:w="4320" w:type="dxa"/>
          </w:tcPr>
          <w:p w14:paraId="1FAB7B0A">
            <w:r>
              <w:t>Meaning</w:t>
            </w:r>
          </w:p>
        </w:tc>
      </w:tr>
      <w:tr w14:paraId="72566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3E313C">
            <w:r>
              <w:t>$0</w:t>
            </w:r>
          </w:p>
        </w:tc>
        <w:tc>
          <w:tcPr>
            <w:tcW w:w="4320" w:type="dxa"/>
          </w:tcPr>
          <w:p w14:paraId="0E5183F7">
            <w:r>
              <w:t>Entire line</w:t>
            </w:r>
          </w:p>
        </w:tc>
      </w:tr>
      <w:tr w14:paraId="039B7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7A4499">
            <w:r>
              <w:t>$1, $2...</w:t>
            </w:r>
          </w:p>
        </w:tc>
        <w:tc>
          <w:tcPr>
            <w:tcW w:w="4320" w:type="dxa"/>
          </w:tcPr>
          <w:p w14:paraId="71581B94">
            <w:r>
              <w:t>Fields/columns</w:t>
            </w:r>
          </w:p>
        </w:tc>
      </w:tr>
      <w:tr w14:paraId="61879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AE44CE">
            <w:r>
              <w:t>NR</w:t>
            </w:r>
          </w:p>
        </w:tc>
        <w:tc>
          <w:tcPr>
            <w:tcW w:w="4320" w:type="dxa"/>
          </w:tcPr>
          <w:p w14:paraId="4B04575E">
            <w:r>
              <w:t>Line number</w:t>
            </w:r>
          </w:p>
        </w:tc>
      </w:tr>
      <w:tr w14:paraId="48131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16D42B">
            <w:r>
              <w:t>NF</w:t>
            </w:r>
          </w:p>
        </w:tc>
        <w:tc>
          <w:tcPr>
            <w:tcW w:w="4320" w:type="dxa"/>
          </w:tcPr>
          <w:p w14:paraId="135C75DB">
            <w:r>
              <w:t>Number of fields in current line</w:t>
            </w:r>
          </w:p>
        </w:tc>
      </w:tr>
      <w:tr w14:paraId="2B921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81FF9D">
            <w:r>
              <w:t>FS</w:t>
            </w:r>
          </w:p>
        </w:tc>
        <w:tc>
          <w:tcPr>
            <w:tcW w:w="4320" w:type="dxa"/>
          </w:tcPr>
          <w:p w14:paraId="339805AD">
            <w:r>
              <w:t>Field separator (default: space)</w:t>
            </w:r>
          </w:p>
        </w:tc>
      </w:tr>
      <w:tr w14:paraId="0D420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4E78C7">
            <w:r>
              <w:t>OFS</w:t>
            </w:r>
          </w:p>
        </w:tc>
        <w:tc>
          <w:tcPr>
            <w:tcW w:w="4320" w:type="dxa"/>
          </w:tcPr>
          <w:p w14:paraId="30066C1D">
            <w:r>
              <w:t>Output field separator</w:t>
            </w:r>
          </w:p>
        </w:tc>
      </w:tr>
      <w:tr w14:paraId="24153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9A23FB">
            <w:r>
              <w:t>BEGIN</w:t>
            </w:r>
          </w:p>
        </w:tc>
        <w:tc>
          <w:tcPr>
            <w:tcW w:w="4320" w:type="dxa"/>
          </w:tcPr>
          <w:p w14:paraId="3D427329">
            <w:r>
              <w:t>Executed before reading lines</w:t>
            </w:r>
          </w:p>
        </w:tc>
      </w:tr>
      <w:tr w14:paraId="6EDC1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9E70A8">
            <w:r>
              <w:t>END</w:t>
            </w:r>
          </w:p>
        </w:tc>
        <w:tc>
          <w:tcPr>
            <w:tcW w:w="4320" w:type="dxa"/>
          </w:tcPr>
          <w:p w14:paraId="52D4F9F5">
            <w:r>
              <w:t>Executed after reading lines</w:t>
            </w:r>
          </w:p>
        </w:tc>
      </w:tr>
    </w:tbl>
    <w:p w14:paraId="471E8FE9">
      <w:pPr>
        <w:pStyle w:val="3"/>
      </w:pPr>
    </w:p>
    <w:p w14:paraId="2CDF6609">
      <w:bookmarkStart w:id="0" w:name="_GoBack"/>
      <w:bookmarkEnd w:id="0"/>
    </w:p>
    <w:p w14:paraId="087CF7AD">
      <w:pPr>
        <w:pStyle w:val="3"/>
      </w:pPr>
      <w:r>
        <w:t>Mini Practice</w:t>
      </w:r>
    </w:p>
    <w:p w14:paraId="08489A6F">
      <w:r>
        <w:rPr>
          <w:rFonts w:ascii="Consolas" w:hAnsi="Consolas"/>
          <w:color w:val="2E75B6"/>
          <w:sz w:val="20"/>
        </w:rPr>
        <w:t>File: sales.txt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TV  25000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Fridge  30000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Oven  12000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WashingMachine 18000</w:t>
      </w:r>
    </w:p>
    <w:p w14:paraId="5CB60DE7">
      <w:r>
        <w:rPr>
          <w:rFonts w:ascii="Consolas" w:hAnsi="Consolas"/>
          <w:color w:val="2E75B6"/>
          <w:sz w:val="20"/>
        </w:rPr>
        <w:t>awk '{ print $1 }' sales.txt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awk '{ total += $2 } END { print total }' sales.txt</w:t>
      </w:r>
      <w:r>
        <w:rPr>
          <w:rFonts w:ascii="Consolas" w:hAnsi="Consolas"/>
          <w:color w:val="2E75B6"/>
          <w:sz w:val="20"/>
        </w:rPr>
        <w:br w:type="textWrapping"/>
      </w:r>
      <w:r>
        <w:rPr>
          <w:rFonts w:ascii="Consolas" w:hAnsi="Consolas"/>
          <w:color w:val="2E75B6"/>
          <w:sz w:val="20"/>
        </w:rPr>
        <w:t>awk '$2 &gt; 15000 { print $1, "High value item" }' sales.txt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5D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chandana priya</cp:lastModifiedBy>
  <dcterms:modified xsi:type="dcterms:W3CDTF">2025-11-10T05:43:11Z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A748F54B86B8491A8E97483524C02877_12</vt:lpwstr>
  </property>
</Properties>
</file>